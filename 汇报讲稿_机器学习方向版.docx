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4B872">
      <w:pPr>
        <w:pStyle w:val="31"/>
      </w:pPr>
      <w:r>
        <w:rPr>
          <w:rFonts w:ascii="微软雅黑" w:hAnsi="微软雅黑" w:eastAsia="微软雅黑"/>
          <w:color w:val="1A2A3A"/>
        </w:rPr>
        <w:t>内部人员信息管理系统建设情况汇报 · 讲稿</w:t>
      </w:r>
    </w:p>
    <w:p w14:paraId="69556C6B">
      <w:pPr>
        <w:spacing w:after="160"/>
      </w:pPr>
      <w:r>
        <w:rPr>
          <w:rFonts w:ascii="微软雅黑" w:hAnsi="微软雅黑" w:eastAsia="微软雅黑"/>
          <w:b w:val="0"/>
          <w:color w:val="8C8C8C"/>
          <w:sz w:val="22"/>
        </w:rPr>
        <w:t>（结合机器学习图像处理研究方向 · 总时长约 10-12 分钟）</w:t>
      </w:r>
    </w:p>
    <w:p w14:paraId="09927967"/>
    <w:p w14:paraId="11EF148A">
      <w:pPr>
        <w:pStyle w:val="3"/>
      </w:pPr>
      <w:r>
        <w:rPr>
          <w:rFonts w:ascii="微软雅黑" w:hAnsi="微软雅黑" w:eastAsia="微软雅黑"/>
          <w:color w:val="1A2A3A"/>
        </w:rPr>
        <w:t>第 1 页 · 封面（约 30 秒）</w:t>
      </w:r>
    </w:p>
    <w:p w14:paraId="0A59D560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各位领导，大家好。今天我向大家汇报内部人员信息管理系统的建设进展，以及我结合自身专业背景对单位数智化发展的一些思考。</w:t>
      </w:r>
    </w:p>
    <w:p w14:paraId="7C4EB9D5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我将从个人研究背景、项目建设背景、系统核心功能、近期安全加固进展、已实现的AI能力、基于研究方向的未来规划、对单位数智化的贡献设想七个方面进行汇报。</w:t>
      </w:r>
    </w:p>
    <w:p w14:paraId="56C36626">
      <w:pPr>
        <w:pStyle w:val="3"/>
      </w:pPr>
      <w:r>
        <w:rPr>
          <w:rFonts w:ascii="微软雅黑" w:hAnsi="微软雅黑" w:eastAsia="微软雅黑"/>
          <w:color w:val="1A2A3A"/>
        </w:rPr>
        <w:t>第 2 页 · 个人研究背景与专业优势（约 1 分钟）</w:t>
      </w:r>
    </w:p>
    <w:p w14:paraId="35C6ACE0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首先做一下自我介绍，我的专业是计算数学，研究方向是基于机器学习的图像处理、识别与分割，主要包括以下几个方面：</w:t>
      </w:r>
    </w:p>
    <w:p w14:paraId="068A273F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第一，文档图像识别与版面分析：研究如何从扫描的文档、表格中自动提取结构化信息，涉及图像预处理、版面分割、OCR识别等技术。</w:t>
      </w:r>
    </w:p>
    <w:p w14:paraId="05EA170D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第二，目标检测与分割：研究如何从图像中定位并分割出感兴趣的区域，比如签名区、印章区、证件照片等。</w:t>
      </w:r>
    </w:p>
    <w:p w14:paraId="7B0EDDB1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第三，深度学习模型部署与优化：研究如何将训练好的模型轻量化、加速，使其能在普通办公电脑甚至内网服务器上高效运行。</w:t>
      </w:r>
    </w:p>
    <w:p w14:paraId="0BCF557B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做这个信息管理系统的过程中，我也一直尝试将这些研究方向和单位的实际需求结合起来。下面我具体汇报一下。</w:t>
      </w:r>
    </w:p>
    <w:p w14:paraId="53DD2889">
      <w:pPr>
        <w:pStyle w:val="3"/>
      </w:pPr>
      <w:r>
        <w:rPr>
          <w:rFonts w:ascii="微软雅黑" w:hAnsi="微软雅黑" w:eastAsia="微软雅黑"/>
          <w:color w:val="1A2A3A"/>
        </w:rPr>
        <w:t>第 3 页 · 项目建设背景（约 1.5 分钟）</w:t>
      </w:r>
    </w:p>
    <w:p w14:paraId="16F75ED6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我们建设这套系统的初衷，源于传统办公模式的几个长期痛点：</w:t>
      </w:r>
    </w:p>
    <w:p w14:paraId="50E364B2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第一，人员信息分散。员工档案以纸质或Excel形式散落在各科室，查档跑多部门，更新不及时，版本不一致。</w:t>
      </w:r>
    </w:p>
    <w:p w14:paraId="3253A928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第二，表单收集靠人工。</w:t>
      </w:r>
      <w:r>
        <w:rPr>
          <w:rFonts w:hint="eastAsia"/>
          <w:b w:val="0"/>
          <w:sz w:val="24"/>
          <w:lang w:val="en-US" w:eastAsia="zh-CN"/>
        </w:rPr>
        <w:t>各种通知</w:t>
      </w:r>
      <w:bookmarkStart w:id="0" w:name="_GoBack"/>
      <w:bookmarkEnd w:id="0"/>
      <w:r>
        <w:rPr>
          <w:rFonts w:ascii="微软雅黑" w:hAnsi="微软雅黑" w:eastAsia="微软雅黑"/>
          <w:b w:val="0"/>
          <w:sz w:val="24"/>
        </w:rPr>
        <w:t>确认、季度考核表这类工作，人事下发、收集、汇总，一份8人的小表要花30分钟以上，效率很低。</w:t>
      </w:r>
    </w:p>
    <w:p w14:paraId="679B2E87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第三，审批流程纸质化。请假、用章、出差等申请，申请人拿着单子跑领导签字，进度不透明，追溯困难。</w:t>
      </w:r>
    </w:p>
    <w:p w14:paraId="42AEA45F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第四，纸质档案数字化难。大量历史手写档案、表格、证件复印件需要手工录入，耗时耗力，容易出错。——这一条正是我研究方向能发挥作用的地方。</w:t>
      </w:r>
    </w:p>
    <w:p w14:paraId="72E23B97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第五，信息安全有隐患。邮件、微信群传输敏感信息，缺乏权限管控和操作审计，出了问题无法追溯。</w:t>
      </w:r>
    </w:p>
    <w:p w14:paraId="3C62EE16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基于以上痛点，我们的建设目标是：人员档案数字化、审批流程在线化、表单收集智能化、纸质文档识别自动化。</w:t>
      </w:r>
    </w:p>
    <w:p w14:paraId="2D392DEC">
      <w:pPr>
        <w:pStyle w:val="3"/>
      </w:pPr>
      <w:r>
        <w:rPr>
          <w:rFonts w:ascii="微软雅黑" w:hAnsi="微软雅黑" w:eastAsia="微软雅黑"/>
          <w:color w:val="1A2A3A"/>
        </w:rPr>
        <w:t>第 4 页 · 系统核心功能概览（约 1.5 分钟）</w:t>
      </w:r>
    </w:p>
    <w:p w14:paraId="5B330D8E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目前系统已实现六大核心模块，基本覆盖了单位日常办公的主要场景。</w:t>
      </w:r>
    </w:p>
    <w:p w14:paraId="08A54700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第一，人员档案管理。全员电子档案，支持自定义扩展字段，简历自动识别填充，人事批量导入一键建档。</w:t>
      </w:r>
    </w:p>
    <w:p w14:paraId="5443998A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第二，OA流程审批。已上线请假、报销、用章、出差四类标准流程，审批人自动匹配——根据申请人所在部门，系统自动找到部门负责人、人事、财务，不需要手工配置每个节点。</w:t>
      </w:r>
    </w:p>
    <w:p w14:paraId="63F4EF16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三，智能表格。上传现成的Word/Excel模板，系统自动识别字段，下发填写、自动汇总、按原模板导出，解决'发-填-收'难题。近期还引入了AI智能生成表格，输入一句话就能生成出差申请、加班申请、物资领用等表单。</w:t>
      </w:r>
    </w:p>
    <w:p w14:paraId="7C22FB48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第四，组织架构管理。单位、部门、岗位、职级一体化管理，审批流程的自动匹配就是基于这套架构。</w:t>
      </w:r>
    </w:p>
    <w:p w14:paraId="59F9F7CB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第五，统计报表。上传Excel报表模板，系统自动完成字段匹配并导出带格式的报表，支持花名册、党员名册、学历统计等多种常用报表。</w:t>
      </w:r>
    </w:p>
    <w:p w14:paraId="2C24BD87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第六，系统安全。这也是近期刚完成的一轮全面加固，我后面会详细介绍。</w:t>
      </w:r>
    </w:p>
    <w:p w14:paraId="64242002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技术栈：后端 Python FastAPI，前端 Vue 3，单文件数据库部署，内网服务器上直接运行，维护成本低。</w:t>
      </w:r>
    </w:p>
    <w:p w14:paraId="2FABB995">
      <w:pPr>
        <w:pStyle w:val="3"/>
      </w:pPr>
      <w:r>
        <w:rPr>
          <w:rFonts w:ascii="微软雅黑" w:hAnsi="微软雅黑" w:eastAsia="微软雅黑"/>
          <w:color w:val="1A2A3A"/>
        </w:rPr>
        <w:t>第 5 页 · 现场功能演示（约 3-4 分钟）</w:t>
      </w:r>
    </w:p>
    <w:p w14:paraId="03DFB78C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接下来我打开系统，现场演示几个核心流程，重点演示和我研究方向相关的智能识别部分。</w:t>
      </w:r>
    </w:p>
    <w:p w14:paraId="21E58161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演示分四块：</w:t>
      </w:r>
    </w:p>
    <w:p w14:paraId="2CD263FA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第一块，人员档案+简历自动识别。打开人员档案，上传一份Word或PDF简历，看系统如何自动提取姓名、学历、工作经历等字段。</w:t>
      </w:r>
    </w:p>
    <w:p w14:paraId="0C167733">
      <w:pPr>
        <w:spacing w:after="160"/>
      </w:pPr>
      <w:r>
        <w:rPr>
          <w:rFonts w:ascii="微软雅黑" w:hAnsi="微软雅黑" w:eastAsia="微软雅黑"/>
          <w:b/>
          <w:color w:val="2B578A"/>
          <w:sz w:val="24"/>
        </w:rPr>
        <w:t>（操作：我的信息 → 上传简历 → 预览识别结果 → 确认保存）</w:t>
      </w:r>
    </w:p>
    <w:p w14:paraId="515BF923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二块，AI智能表格生成。这是近期新做的功能，输入'创建一份年度考核表'，看系统如何基于关键词自动匹配并生成包含姓名、部门、职务、工作总结等字段的完整表格。——这个功能用到的就是文本语义匹配+场景分类，属于机器学习的基础能力。</w:t>
      </w:r>
    </w:p>
    <w:p w14:paraId="1A666CB5">
      <w:pPr>
        <w:spacing w:after="160"/>
      </w:pPr>
      <w:r>
        <w:rPr>
          <w:rFonts w:ascii="微软雅黑" w:hAnsi="微软雅黑" w:eastAsia="微软雅黑"/>
          <w:b/>
          <w:color w:val="2B578A"/>
          <w:sz w:val="24"/>
        </w:rPr>
        <w:t>（操作：智能表格 → AI创建 → 输入'年度考核表' → 看推荐结果 → 保存）</w:t>
      </w:r>
    </w:p>
    <w:p w14:paraId="656E5426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第三块，审批流程。演示一个请假申请，从员工发起，到部门领导审批、人事审批，看时间轴的流转记录。</w:t>
      </w:r>
    </w:p>
    <w:p w14:paraId="30CCB58F">
      <w:pPr>
        <w:spacing w:after="160"/>
      </w:pPr>
      <w:r>
        <w:rPr>
          <w:rFonts w:ascii="微软雅黑" w:hAnsi="微软雅黑" w:eastAsia="微软雅黑"/>
          <w:b/>
          <w:color w:val="2B578A"/>
          <w:sz w:val="24"/>
        </w:rPr>
        <w:t>（操作：员工发请假 → 领导审批 → 人事审批 → 看进度时间轴）</w:t>
      </w:r>
    </w:p>
    <w:p w14:paraId="74809DA3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第四块，报表智能匹配。上传一份花名册Excel模板，看系统如何自动匹配表头和系统字段，最后一键导出。</w:t>
      </w:r>
    </w:p>
    <w:p w14:paraId="2441E62D">
      <w:pPr>
        <w:spacing w:after="160"/>
      </w:pPr>
      <w:r>
        <w:rPr>
          <w:rFonts w:ascii="微软雅黑" w:hAnsi="微软雅黑" w:eastAsia="微软雅黑"/>
          <w:b/>
          <w:color w:val="2B578A"/>
          <w:sz w:val="24"/>
        </w:rPr>
        <w:t>（操作：报表模板 → 上传Excel → 看自动匹配结果 → 生成报表 → 下载）</w:t>
      </w:r>
    </w:p>
    <w:p w14:paraId="609E5270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演示完成后回到PPT：好，这四块核心流程就是这样。接下来汇报近期我们做的一轮系统性安全加固。</w:t>
      </w:r>
    </w:p>
    <w:p w14:paraId="1EDABC71">
      <w:pPr>
        <w:pStyle w:val="3"/>
      </w:pPr>
      <w:r>
        <w:rPr>
          <w:rFonts w:ascii="微软雅黑" w:hAnsi="微软雅黑" w:eastAsia="微软雅黑"/>
          <w:color w:val="1A2A3A"/>
        </w:rPr>
        <w:t>第 6 页 · 近期完成的安全加固（7项）（约 1.5 分钟）</w:t>
      </w:r>
    </w:p>
    <w:p w14:paraId="4D761513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近期针对体制内单位的特殊要求，我对系统做了7项关键的安全和可靠性加固，确保系统上线后'不出差错、可管可控'。</w:t>
      </w:r>
    </w:p>
    <w:p w14:paraId="2ED8AF28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一，审计日志系统。超管可以在系统里看到所有人的操作记录——谁、在什么IP、什么时候、做了什么操作，包括修改前后的具体值变化。登录日志也同样完整记录，包括成功失败、失败原因。这是体制内信息系统的硬性要求——可追溯。</w:t>
      </w:r>
    </w:p>
    <w:p w14:paraId="5C826CEC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第二，数据库备份机制。超管界面有'数据备份'按钮，一键备份、下载、删除，备份文件按时间戳命名，存在服务器专门的备份目录。后面我还会加自动定时备份。</w:t>
      </w:r>
    </w:p>
    <w:p w14:paraId="50E3B799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第三，会话超时机制。30分钟无操作自动登出，提前1分钟弹窗提醒——这是涉密信息系统的标配，防止人离开电脑后被他人操作。</w:t>
      </w:r>
    </w:p>
    <w:p w14:paraId="067E3CEA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第四，生产环境配置模板。提供了 .env.production 配置文件，部署时只需修改密钥、密码、数据库地址。</w:t>
      </w:r>
    </w:p>
    <w:p w14:paraId="74CF969B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第五，生产环境关闭API文档。正式环境下 /docs、/openapi.json 自动禁用，防止接口信息泄露。</w:t>
      </w:r>
    </w:p>
    <w:p w14:paraId="76184CBD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第六，CORS来源锁定。跨域访问从'允许所有'改为'仅允许配置的内网地址'，并收紧HTTP方法。</w:t>
      </w:r>
    </w:p>
    <w:p w14:paraId="0C009226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第七，报表导出准确性修复。解决了自定义字段不填充、软删除数据泄露、模板旧数据残留三个bug，导出的报表确保准确。</w:t>
      </w:r>
    </w:p>
    <w:p w14:paraId="375D6C70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这7项做完之后，系统在安全和可靠性上基本达到了内网部署的要求。</w:t>
      </w:r>
    </w:p>
    <w:p w14:paraId="69E0DB84">
      <w:pPr>
        <w:pStyle w:val="3"/>
      </w:pPr>
      <w:r>
        <w:rPr>
          <w:rFonts w:ascii="微软雅黑" w:hAnsi="微软雅黑" w:eastAsia="微软雅黑"/>
          <w:color w:val="1A2A3A"/>
        </w:rPr>
        <w:t>第 7 页 · 已实现的AI能力（结合研究方向）（约 1 分钟）</w:t>
      </w:r>
    </w:p>
    <w:p w14:paraId="770DDEFF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在现有系统中，我已经初步应用了一些和研究方向相关的技术能力，虽然目前还属于基础版，但为后续深度应用打好了框架。</w:t>
      </w:r>
    </w:p>
    <w:p w14:paraId="1E7D3DF9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第一，简历文档智能解析。上传Word/PDF简历，系统自动提取40+个字段（姓名、性别、学历、工作经历等）。——这其中用到了文档版面分析、文本结构化提取等技术。</w:t>
      </w:r>
    </w:p>
    <w:p w14:paraId="12F50899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二，报表模板表头自动匹配。上传一份Excel模板，系统自动把'出生年月''籍贯''手机'等表头和系统的标准字段做匹配，置信度达到0.95以上的自动确认。——这里用到了三级匹配策略：精确匹配→同义词词典→模糊相似度，核心算法是字符串相似度计算，是机器学习中模式匹配的基础方法。</w:t>
      </w:r>
    </w:p>
    <w:p w14:paraId="0351DC9B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三，AI智能表单生成。用户输入自然语言（如'创建一份物资领用表'），系统自动匹配到预置的10种业务场景，并生成相应的字段结构和自动填充规则。——这里用到了多关键词场景分类，后续可以用分类模型替换。</w:t>
      </w:r>
    </w:p>
    <w:p w14:paraId="28925214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第四，身份证号合法性校验。内置了18位身份证号的校验码算法，自动校验格式、提取出生日期、计算年龄——属于基础的结构化数据验证能力。</w:t>
      </w:r>
    </w:p>
    <w:p w14:paraId="37D25D2B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这些能力目前还主要是基于规则+传统算法实现的，后面结合我研究的深度学习模型，在识别准确率和处理复杂度上会有质的提升。</w:t>
      </w:r>
    </w:p>
    <w:p w14:paraId="6383E443">
      <w:pPr>
        <w:pStyle w:val="3"/>
      </w:pPr>
      <w:r>
        <w:rPr>
          <w:rFonts w:ascii="微软雅黑" w:hAnsi="微软雅黑" w:eastAsia="微软雅黑"/>
          <w:color w:val="1A2A3A"/>
        </w:rPr>
        <w:t>第 8 页 · 基于研究方向的未来规划（重点，约 2 分钟）</w:t>
      </w:r>
    </w:p>
    <w:p w14:paraId="779A5775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接下来汇报结合我机器学习图像处理研究方向，未来半年到一年，我计划在系统里做的几件具体事情，每一件都能直接解决单位的实际痛点。</w:t>
      </w:r>
    </w:p>
    <w:p w14:paraId="7C0A4B35">
      <w:pPr>
        <w:spacing w:after="160"/>
      </w:pPr>
      <w:r>
        <w:rPr>
          <w:rFonts w:ascii="微软雅黑" w:hAnsi="微软雅黑" w:eastAsia="微软雅黑"/>
          <w:b/>
          <w:color w:val="2D5A27"/>
          <w:sz w:val="24"/>
        </w:rPr>
        <w:t>第一，手写表格识别（OCR + 版面分割）——这是优先级最高的。</w:t>
      </w:r>
    </w:p>
    <w:p w14:paraId="11EE6694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单位有大量历史存档的手写登记表（入职表、履历表、考核表等），目前如果要录入系统需要人工逐字敲，一份表格要半小时。我计划开发手写表格识别模块：第一步扫描件图像预处理（去噪、倾斜校正、二值化、增强）；第二步版面分割（用实例分割模型，自动切分出表格的每个单元格）；第三步手写字符识别（用CRNN或类似的序列识别模型，识别中文/数字/日期）；最后自动回填到系统的人员档案中，人工只需审核和修正。预期效果：一份手写表格的录入时间从30分钟降到1-2分钟，准确率达到95%以上。</w:t>
      </w:r>
    </w:p>
    <w:p w14:paraId="48397326">
      <w:pPr>
        <w:spacing w:after="160"/>
      </w:pPr>
      <w:r>
        <w:rPr>
          <w:rFonts w:ascii="微软雅黑" w:hAnsi="微软雅黑" w:eastAsia="微软雅黑"/>
          <w:b/>
          <w:color w:val="2D5A27"/>
          <w:sz w:val="24"/>
        </w:rPr>
        <w:t>第二，证件文档自动识别与校验。</w:t>
      </w:r>
    </w:p>
    <w:p w14:paraId="0DF8A4CE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人事录入身份证、学位证、毕业证这些，经常要核对信息。我计划做一个证件识别模块：上传证件照片或扫描件，自动检测证件类型、定位四角、做透视变换（分割+对齐），然后识别出身份证号、姓名、证件有效期等字段，同时自动和已录入的档案信息做比对校验，发现不一致自动提示。这样既提高效率，又防止录入错误。</w:t>
      </w:r>
    </w:p>
    <w:p w14:paraId="74ED028D">
      <w:pPr>
        <w:spacing w:after="160"/>
      </w:pPr>
      <w:r>
        <w:rPr>
          <w:rFonts w:ascii="微软雅黑" w:hAnsi="微软雅黑" w:eastAsia="微软雅黑"/>
          <w:b/>
          <w:color w:val="2D5A27"/>
          <w:sz w:val="24"/>
        </w:rPr>
        <w:t>第三，手写签名验证。</w:t>
      </w:r>
    </w:p>
    <w:p w14:paraId="20594F12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审批流程中，现在很多单位还是要打印出来签字再扫描回来。我计划做手写签名验证：每个人首次登录时在手写板或手机上留下3-5个签名样本，建立签名特征库；审批上传签名扫描件时，系统用图像相似度匹配+特征提取的方法判断签名真伪，给管理员辅助参考；后续可以进一步发展为在线电子签名，彻底不需要打印签字。</w:t>
      </w:r>
    </w:p>
    <w:p w14:paraId="5235D6FC">
      <w:pPr>
        <w:spacing w:after="160"/>
      </w:pPr>
      <w:r>
        <w:rPr>
          <w:rFonts w:ascii="微软雅黑" w:hAnsi="微软雅黑" w:eastAsia="微软雅黑"/>
          <w:b/>
          <w:color w:val="2D5A27"/>
          <w:sz w:val="24"/>
        </w:rPr>
        <w:t>第四，人像与证照比对（人脸识别）。</w:t>
      </w:r>
    </w:p>
    <w:p w14:paraId="7F80ECF8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人员档案里一般都有证件照，我们可以做人脸识别校验：新人入职上传照片时，自动和身份证照片比对，确认是本人；内部会议签到、考勤打卡，可以对接人脸识别；这部分用到的是人脸检测+特征提取+比对的深度学习模型，部署在内网服务器即可。</w:t>
      </w:r>
    </w:p>
    <w:p w14:paraId="51595867">
      <w:pPr>
        <w:spacing w:after="160"/>
      </w:pPr>
      <w:r>
        <w:rPr>
          <w:rFonts w:ascii="微软雅黑" w:hAnsi="微软雅黑" w:eastAsia="微软雅黑"/>
          <w:b/>
          <w:color w:val="2D5A27"/>
          <w:sz w:val="24"/>
        </w:rPr>
        <w:t>第五，纸质档案批量数字化。</w:t>
      </w:r>
    </w:p>
    <w:p w14:paraId="6BDE6DE8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对于历史存档的大量纸质档案，做一个批量档案数字化工具：批量扫描 → 自动检测页面类型（履历表/审批单/证件复印件等）→ 自动分割关键信息区域 → OCR识别 → 自动归档到对应的人员档案下。——这里面用到的图像分类、目标检测、版面分割，都是我研究方向的核心内容。</w:t>
      </w:r>
    </w:p>
    <w:p w14:paraId="2FF80262">
      <w:pPr>
        <w:pStyle w:val="3"/>
      </w:pPr>
      <w:r>
        <w:rPr>
          <w:rFonts w:ascii="微软雅黑" w:hAnsi="微软雅黑" w:eastAsia="微软雅黑"/>
          <w:color w:val="1A2A3A"/>
        </w:rPr>
        <w:t>第 9 页 · 对单位数智化发展的贡献设想（约 1 分钟）</w:t>
      </w:r>
    </w:p>
    <w:p w14:paraId="24CE4008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最后，站在单位数智化发展的角度，我认为我的研究方向可以在以下三个层面持续贡献：</w:t>
      </w:r>
    </w:p>
    <w:p w14:paraId="0B74599E">
      <w:pPr>
        <w:spacing w:after="160"/>
      </w:pPr>
      <w:r>
        <w:rPr>
          <w:rFonts w:ascii="微软雅黑" w:hAnsi="微软雅黑" w:eastAsia="微软雅黑"/>
          <w:b/>
          <w:color w:val="2D5A27"/>
          <w:sz w:val="24"/>
        </w:rPr>
        <w:t>第一层，档案全面数字化升级。</w:t>
      </w:r>
    </w:p>
    <w:p w14:paraId="1AD27129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解决'从纸到数'的核心难题——这是目前很多单位数智化的最大瓶颈。通过手写识别、版面分割、证件识别，把历史存量档案快速电子化，让信息系统有数据可用。</w:t>
      </w:r>
    </w:p>
    <w:p w14:paraId="6D996C7E">
      <w:pPr>
        <w:spacing w:after="160"/>
      </w:pPr>
      <w:r>
        <w:rPr>
          <w:rFonts w:ascii="微软雅黑" w:hAnsi="微软雅黑" w:eastAsia="微软雅黑"/>
          <w:b/>
          <w:color w:val="2B578A"/>
          <w:sz w:val="24"/>
        </w:rPr>
        <w:t>第二层，办公流程深度智能化。</w:t>
      </w:r>
    </w:p>
    <w:p w14:paraId="3E156657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在现有系统的基础上，逐步引入：自然语言问答（领导问'去年单位谁休了病假？'，系统直接生成报表）；智能预警（身份证过期、证件到期、合同续签、退休年龄临近等自动提醒）；审批智能辅助（根据历史审批记录，自动给出审批建议，减少领导决策负担）。</w:t>
      </w:r>
    </w:p>
    <w:p w14:paraId="51197195">
      <w:pPr>
        <w:spacing w:after="160"/>
      </w:pPr>
      <w:r>
        <w:rPr>
          <w:rFonts w:ascii="微软雅黑" w:hAnsi="微软雅黑" w:eastAsia="微软雅黑"/>
          <w:b/>
          <w:color w:val="C9A54F"/>
          <w:sz w:val="24"/>
        </w:rPr>
        <w:t>第三层，数据安全与隐私保护。</w:t>
      </w:r>
    </w:p>
    <w:p w14:paraId="00D27131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结合图像处理和密码学，做一些敏感数据的保护：证件照片上传后自动脱敏（身份证号打码、人脸模糊）后再存储；敏感图像采用轻量级加密存储，有权限的人才能查看原图；操作日志中的图像也做加密，确保隐私合规。</w:t>
      </w:r>
    </w:p>
    <w:p w14:paraId="34BC0C04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以上所有技术，我都可以基于开源模型在内网部署，不需要调用外部API，完全符合单位的涉密内网要求——这一点非常关键，所有数据都不出内网。</w:t>
      </w:r>
    </w:p>
    <w:p w14:paraId="7723ED3E">
      <w:pPr>
        <w:pStyle w:val="3"/>
      </w:pPr>
      <w:r>
        <w:rPr>
          <w:rFonts w:ascii="微软雅黑" w:hAnsi="微软雅黑" w:eastAsia="微软雅黑"/>
          <w:color w:val="1A2A3A"/>
        </w:rPr>
        <w:t>第 10 页 · 总结（约 40 秒）</w:t>
      </w:r>
    </w:p>
    <w:p w14:paraId="3045EC10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最后做一个总结，用三句话概括。</w:t>
      </w:r>
    </w:p>
    <w:p w14:paraId="10F2AFB9">
      <w:pPr>
        <w:spacing w:after="160"/>
        <w:ind w:left="454"/>
      </w:pPr>
      <w:r>
        <w:rPr>
          <w:rFonts w:ascii="微软雅黑" w:hAnsi="微软雅黑" w:eastAsia="微软雅黑"/>
          <w:b/>
          <w:sz w:val="24"/>
        </w:rPr>
        <w:t>第一，当前进展：六大核心模块开发完成，7项安全加固到位，系统已具备内网上线试运行的条件。</w:t>
      </w:r>
    </w:p>
    <w:p w14:paraId="76B15437">
      <w:pPr>
        <w:spacing w:after="160"/>
        <w:ind w:left="454"/>
      </w:pPr>
      <w:r>
        <w:rPr>
          <w:rFonts w:ascii="微软雅黑" w:hAnsi="微软雅黑" w:eastAsia="微软雅黑"/>
          <w:b/>
          <w:sz w:val="24"/>
        </w:rPr>
        <w:t>第二，专业结合：系统中已经初步应用了文档识别、字段匹配、场景分类等技术，后续将持续结合我机器学习图像处理的研究方向，解决手写识别、证件识别、签名验证等实际痛点。</w:t>
      </w:r>
    </w:p>
    <w:p w14:paraId="385CE333">
      <w:pPr>
        <w:spacing w:after="160"/>
        <w:ind w:left="454"/>
      </w:pPr>
      <w:r>
        <w:rPr>
          <w:rFonts w:ascii="微软雅黑" w:hAnsi="微软雅黑" w:eastAsia="微软雅黑"/>
          <w:b/>
          <w:sz w:val="24"/>
        </w:rPr>
        <w:t>第三，下一步计划：立即部署上线、小范围试运行，优先推进手写表格识别模块的落地，逐步完成从'有系统'到'有智能系统'的跨越。</w:t>
      </w:r>
    </w:p>
    <w:p w14:paraId="09212CF5">
      <w:pPr>
        <w:spacing w:after="160"/>
        <w:ind w:left="454"/>
      </w:pPr>
      <w:r>
        <w:rPr>
          <w:rFonts w:ascii="微软雅黑" w:hAnsi="微软雅黑" w:eastAsia="微软雅黑"/>
          <w:b w:val="0"/>
          <w:sz w:val="24"/>
        </w:rPr>
        <w:t>以上是我的汇报，请各位领导批示。谢谢大家！</w:t>
      </w:r>
    </w:p>
    <w:p w14:paraId="741C311B">
      <w:r>
        <w:br w:type="page"/>
      </w:r>
    </w:p>
    <w:p w14:paraId="3D54DAA7">
      <w:pPr>
        <w:pStyle w:val="3"/>
      </w:pPr>
      <w:r>
        <w:rPr>
          <w:rFonts w:ascii="微软雅黑" w:hAnsi="微软雅黑" w:eastAsia="微软雅黑"/>
          <w:color w:val="1A2A3A"/>
        </w:rPr>
        <w:t>附：时长分配建议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D6453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48E617A">
            <w:pPr>
              <w:spacing w:after="0" w:line="240" w:lineRule="auto"/>
            </w:pPr>
            <w:r>
              <w:t>页面</w:t>
            </w:r>
          </w:p>
        </w:tc>
        <w:tc>
          <w:tcPr>
            <w:tcW w:w="2882" w:type="dxa"/>
          </w:tcPr>
          <w:p w14:paraId="511CFC2B">
            <w:pPr>
              <w:spacing w:after="0" w:line="240" w:lineRule="auto"/>
            </w:pPr>
            <w:r>
              <w:t>内容</w:t>
            </w:r>
          </w:p>
        </w:tc>
        <w:tc>
          <w:tcPr>
            <w:tcW w:w="2882" w:type="dxa"/>
          </w:tcPr>
          <w:p w14:paraId="6A96673E">
            <w:pPr>
              <w:spacing w:after="0" w:line="240" w:lineRule="auto"/>
            </w:pPr>
            <w:r>
              <w:t>时长</w:t>
            </w:r>
          </w:p>
        </w:tc>
      </w:tr>
      <w:tr w14:paraId="33FF67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1458BD9">
            <w:pPr>
              <w:spacing w:after="0" w:line="240" w:lineRule="auto"/>
            </w:pPr>
            <w:r>
              <w:t>第1页</w:t>
            </w:r>
          </w:p>
        </w:tc>
        <w:tc>
          <w:tcPr>
            <w:tcW w:w="2882" w:type="dxa"/>
          </w:tcPr>
          <w:p w14:paraId="051ADC17">
            <w:pPr>
              <w:spacing w:after="0" w:line="240" w:lineRule="auto"/>
            </w:pPr>
            <w:r>
              <w:t>封面</w:t>
            </w:r>
          </w:p>
        </w:tc>
        <w:tc>
          <w:tcPr>
            <w:tcW w:w="2882" w:type="dxa"/>
          </w:tcPr>
          <w:p w14:paraId="280F5994">
            <w:pPr>
              <w:spacing w:after="0" w:line="240" w:lineRule="auto"/>
            </w:pPr>
            <w:r>
              <w:t>0.5 分钟</w:t>
            </w:r>
          </w:p>
        </w:tc>
      </w:tr>
      <w:tr w14:paraId="18E1E1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AFBFB4A">
            <w:pPr>
              <w:spacing w:after="0" w:line="240" w:lineRule="auto"/>
            </w:pPr>
            <w:r>
              <w:t>第2页</w:t>
            </w:r>
          </w:p>
        </w:tc>
        <w:tc>
          <w:tcPr>
            <w:tcW w:w="2882" w:type="dxa"/>
          </w:tcPr>
          <w:p w14:paraId="4F9A60AB">
            <w:pPr>
              <w:spacing w:after="0" w:line="240" w:lineRule="auto"/>
            </w:pPr>
            <w:r>
              <w:t>个人研究背景（新）</w:t>
            </w:r>
          </w:p>
        </w:tc>
        <w:tc>
          <w:tcPr>
            <w:tcW w:w="2882" w:type="dxa"/>
          </w:tcPr>
          <w:p w14:paraId="07C436ED">
            <w:pPr>
              <w:spacing w:after="0" w:line="240" w:lineRule="auto"/>
            </w:pPr>
            <w:r>
              <w:t>1.0 分钟</w:t>
            </w:r>
          </w:p>
        </w:tc>
      </w:tr>
      <w:tr w14:paraId="726650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220E181">
            <w:pPr>
              <w:spacing w:after="0" w:line="240" w:lineRule="auto"/>
            </w:pPr>
            <w:r>
              <w:t>第3页</w:t>
            </w:r>
          </w:p>
        </w:tc>
        <w:tc>
          <w:tcPr>
            <w:tcW w:w="2882" w:type="dxa"/>
          </w:tcPr>
          <w:p w14:paraId="10DDAE1B">
            <w:pPr>
              <w:spacing w:after="0" w:line="240" w:lineRule="auto"/>
            </w:pPr>
            <w:r>
              <w:t>项目背景</w:t>
            </w:r>
          </w:p>
        </w:tc>
        <w:tc>
          <w:tcPr>
            <w:tcW w:w="2882" w:type="dxa"/>
          </w:tcPr>
          <w:p w14:paraId="6D167A73">
            <w:pPr>
              <w:spacing w:after="0" w:line="240" w:lineRule="auto"/>
            </w:pPr>
            <w:r>
              <w:t>1.5 分钟</w:t>
            </w:r>
          </w:p>
        </w:tc>
      </w:tr>
      <w:tr w14:paraId="7F3D1E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876B5AF">
            <w:pPr>
              <w:spacing w:after="0" w:line="240" w:lineRule="auto"/>
            </w:pPr>
            <w:r>
              <w:t>第4页</w:t>
            </w:r>
          </w:p>
        </w:tc>
        <w:tc>
          <w:tcPr>
            <w:tcW w:w="2882" w:type="dxa"/>
          </w:tcPr>
          <w:p w14:paraId="6A228FDD">
            <w:pPr>
              <w:spacing w:after="0" w:line="240" w:lineRule="auto"/>
            </w:pPr>
            <w:r>
              <w:t>系统功能概览</w:t>
            </w:r>
          </w:p>
        </w:tc>
        <w:tc>
          <w:tcPr>
            <w:tcW w:w="2882" w:type="dxa"/>
          </w:tcPr>
          <w:p w14:paraId="242AE880">
            <w:pPr>
              <w:spacing w:after="0" w:line="240" w:lineRule="auto"/>
            </w:pPr>
            <w:r>
              <w:t>1.5 分钟</w:t>
            </w:r>
          </w:p>
        </w:tc>
      </w:tr>
      <w:tr w14:paraId="646F0B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D0A0D63">
            <w:pPr>
              <w:spacing w:after="0" w:line="240" w:lineRule="auto"/>
            </w:pPr>
            <w:r>
              <w:t>第5页</w:t>
            </w:r>
          </w:p>
        </w:tc>
        <w:tc>
          <w:tcPr>
            <w:tcW w:w="2882" w:type="dxa"/>
          </w:tcPr>
          <w:p w14:paraId="6A6FCB74">
            <w:pPr>
              <w:spacing w:after="0" w:line="240" w:lineRule="auto"/>
            </w:pPr>
            <w:r>
              <w:t>功能演示（现场操作）</w:t>
            </w:r>
          </w:p>
        </w:tc>
        <w:tc>
          <w:tcPr>
            <w:tcW w:w="2882" w:type="dxa"/>
          </w:tcPr>
          <w:p w14:paraId="69493BD8">
            <w:pPr>
              <w:spacing w:after="0" w:line="240" w:lineRule="auto"/>
            </w:pPr>
            <w:r>
              <w:t>3.5 分钟</w:t>
            </w:r>
          </w:p>
        </w:tc>
      </w:tr>
      <w:tr w14:paraId="06D41D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4ECF3B4">
            <w:pPr>
              <w:spacing w:after="0" w:line="240" w:lineRule="auto"/>
            </w:pPr>
            <w:r>
              <w:t>第6页</w:t>
            </w:r>
          </w:p>
        </w:tc>
        <w:tc>
          <w:tcPr>
            <w:tcW w:w="2882" w:type="dxa"/>
          </w:tcPr>
          <w:p w14:paraId="748A299B">
            <w:pPr>
              <w:spacing w:after="0" w:line="240" w:lineRule="auto"/>
            </w:pPr>
            <w:r>
              <w:t>7项安全加固（新）</w:t>
            </w:r>
          </w:p>
        </w:tc>
        <w:tc>
          <w:tcPr>
            <w:tcW w:w="2882" w:type="dxa"/>
          </w:tcPr>
          <w:p w14:paraId="5DEC1D95">
            <w:pPr>
              <w:spacing w:after="0" w:line="240" w:lineRule="auto"/>
            </w:pPr>
            <w:r>
              <w:t>1.5 分钟</w:t>
            </w:r>
          </w:p>
        </w:tc>
      </w:tr>
      <w:tr w14:paraId="38A3CE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F0DD2C1">
            <w:pPr>
              <w:spacing w:after="0" w:line="240" w:lineRule="auto"/>
            </w:pPr>
            <w:r>
              <w:t>第7页</w:t>
            </w:r>
          </w:p>
        </w:tc>
        <w:tc>
          <w:tcPr>
            <w:tcW w:w="2882" w:type="dxa"/>
          </w:tcPr>
          <w:p w14:paraId="50FB15FB">
            <w:pPr>
              <w:spacing w:after="0" w:line="240" w:lineRule="auto"/>
            </w:pPr>
            <w:r>
              <w:t>已实现AI能力（新）</w:t>
            </w:r>
          </w:p>
        </w:tc>
        <w:tc>
          <w:tcPr>
            <w:tcW w:w="2882" w:type="dxa"/>
          </w:tcPr>
          <w:p w14:paraId="49F3217C">
            <w:pPr>
              <w:spacing w:after="0" w:line="240" w:lineRule="auto"/>
            </w:pPr>
            <w:r>
              <w:t>1.0 分钟</w:t>
            </w:r>
          </w:p>
        </w:tc>
      </w:tr>
      <w:tr w14:paraId="619A31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FBC8EE8">
            <w:pPr>
              <w:spacing w:after="0" w:line="240" w:lineRule="auto"/>
            </w:pPr>
            <w:r>
              <w:t>第8页</w:t>
            </w:r>
          </w:p>
        </w:tc>
        <w:tc>
          <w:tcPr>
            <w:tcW w:w="2882" w:type="dxa"/>
          </w:tcPr>
          <w:p w14:paraId="762CFD08">
            <w:pPr>
              <w:spacing w:after="0" w:line="240" w:lineRule="auto"/>
            </w:pPr>
            <w:r>
              <w:t>未来规划（重点）</w:t>
            </w:r>
          </w:p>
        </w:tc>
        <w:tc>
          <w:tcPr>
            <w:tcW w:w="2882" w:type="dxa"/>
          </w:tcPr>
          <w:p w14:paraId="68239913">
            <w:pPr>
              <w:spacing w:after="0" w:line="240" w:lineRule="auto"/>
            </w:pPr>
            <w:r>
              <w:t>2.0 分钟</w:t>
            </w:r>
          </w:p>
        </w:tc>
      </w:tr>
      <w:tr w14:paraId="24DEC8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6F41C41">
            <w:pPr>
              <w:spacing w:after="0" w:line="240" w:lineRule="auto"/>
            </w:pPr>
            <w:r>
              <w:t>第9页</w:t>
            </w:r>
          </w:p>
        </w:tc>
        <w:tc>
          <w:tcPr>
            <w:tcW w:w="2882" w:type="dxa"/>
          </w:tcPr>
          <w:p w14:paraId="01493F74">
            <w:pPr>
              <w:spacing w:after="0" w:line="240" w:lineRule="auto"/>
            </w:pPr>
            <w:r>
              <w:t>数智化贡献设想（新）</w:t>
            </w:r>
          </w:p>
        </w:tc>
        <w:tc>
          <w:tcPr>
            <w:tcW w:w="2882" w:type="dxa"/>
          </w:tcPr>
          <w:p w14:paraId="6F89D5C8">
            <w:pPr>
              <w:spacing w:after="0" w:line="240" w:lineRule="auto"/>
            </w:pPr>
            <w:r>
              <w:t>1.0 分钟</w:t>
            </w:r>
          </w:p>
        </w:tc>
      </w:tr>
      <w:tr w14:paraId="65078A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885B2E8">
            <w:pPr>
              <w:spacing w:after="0" w:line="240" w:lineRule="auto"/>
            </w:pPr>
            <w:r>
              <w:t>第10页</w:t>
            </w:r>
          </w:p>
        </w:tc>
        <w:tc>
          <w:tcPr>
            <w:tcW w:w="2882" w:type="dxa"/>
          </w:tcPr>
          <w:p w14:paraId="7980CA82">
            <w:pPr>
              <w:spacing w:after="0" w:line="240" w:lineRule="auto"/>
            </w:pPr>
            <w:r>
              <w:t>总结</w:t>
            </w:r>
          </w:p>
        </w:tc>
        <w:tc>
          <w:tcPr>
            <w:tcW w:w="2882" w:type="dxa"/>
          </w:tcPr>
          <w:p w14:paraId="3D68A6CC">
            <w:pPr>
              <w:spacing w:after="0" w:line="240" w:lineRule="auto"/>
            </w:pPr>
            <w:r>
              <w:t>0.7 分钟</w:t>
            </w:r>
          </w:p>
        </w:tc>
      </w:tr>
    </w:tbl>
    <w:p w14:paraId="0B01E9B6"/>
    <w:p w14:paraId="0183E59F">
      <w:pPr>
        <w:pStyle w:val="4"/>
      </w:pPr>
      <w:r>
        <w:rPr>
          <w:rFonts w:ascii="微软雅黑" w:hAnsi="微软雅黑" w:eastAsia="微软雅黑"/>
          <w:color w:val="1A2A3A"/>
        </w:rPr>
        <w:t>汇报小贴士</w:t>
      </w:r>
    </w:p>
    <w:p w14:paraId="3C87D83D">
      <w:pPr>
        <w:spacing w:after="160"/>
      </w:pPr>
      <w:r>
        <w:rPr>
          <w:rFonts w:ascii="微软雅黑" w:hAnsi="微软雅黑" w:eastAsia="微软雅黑"/>
          <w:b w:val="0"/>
          <w:sz w:val="22"/>
        </w:rPr>
        <w:t>1. 第8页（手写表格识别）是亮点，讲的时候可以放慢一点，让领导意识到这是你专业的独特价值，是别的程序员做不了的。</w:t>
      </w:r>
    </w:p>
    <w:p w14:paraId="5E05B98F">
      <w:pPr>
        <w:spacing w:after="160"/>
      </w:pPr>
      <w:r>
        <w:rPr>
          <w:rFonts w:ascii="微软雅黑" w:hAnsi="微软雅黑" w:eastAsia="微软雅黑"/>
          <w:b w:val="0"/>
          <w:sz w:val="22"/>
        </w:rPr>
        <w:t>2. 强调'内网部署、数据不出单位'，这对体制内非常重要——领导最担心数据安全。</w:t>
      </w:r>
    </w:p>
    <w:p w14:paraId="43329EDF">
      <w:pPr>
        <w:spacing w:after="160"/>
      </w:pPr>
      <w:r>
        <w:rPr>
          <w:rFonts w:ascii="微软雅黑" w:hAnsi="微软雅黑" w:eastAsia="微软雅黑"/>
          <w:b w:val="0"/>
          <w:sz w:val="22"/>
        </w:rPr>
        <w:t>3. 建议在PPT第8页配一张图：左边放一张手写表格扫描件，右边放识别后的结构化效果（哪怕是模拟的），视觉冲击很强。</w:t>
      </w:r>
    </w:p>
    <w:p w14:paraId="2A48041C">
      <w:pPr>
        <w:spacing w:after="160"/>
      </w:pPr>
      <w:r>
        <w:rPr>
          <w:rFonts w:ascii="微软雅黑" w:hAnsi="微软雅黑" w:eastAsia="微软雅黑"/>
          <w:b w:val="0"/>
          <w:sz w:val="22"/>
        </w:rPr>
        <w:t>4. 如果被问到'手写识别能达到多少准确率'，可以回答：印刷体98%以上，工整手写体90%-95%，潦草手写体需要针对我们单位样本做模型微调，预计能到85%-90%以上，最后人工复核一下就可以了。——这个回答比较稳妥，不说死。</w:t>
      </w:r>
    </w:p>
    <w:p w14:paraId="0FA9AE41">
      <w:pPr>
        <w:spacing w:after="160"/>
      </w:pPr>
      <w:r>
        <w:rPr>
          <w:rFonts w:ascii="微软雅黑" w:hAnsi="微软雅黑" w:eastAsia="微软雅黑"/>
          <w:b w:val="0"/>
          <w:sz w:val="22"/>
        </w:rPr>
        <w:t>5. 如果被问到'和AI公司做的有什么区别'，可以回答：第一，所有模型和算法自主可控，部署在内网，不需要调外部API，满足保密要求；第二，我可以针对单位的实际数据和场景做定制化微调和迭代，通用AI公司做不到这么深入和灵活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83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4876</Words>
  <Characters>5071</Characters>
  <Lines>0</Lines>
  <Paragraphs>0</Paragraphs>
  <TotalTime>20</TotalTime>
  <ScaleCrop>false</ScaleCrop>
  <LinksUpToDate>false</LinksUpToDate>
  <CharactersWithSpaces>5197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</cp:lastModifiedBy>
  <dcterms:modified xsi:type="dcterms:W3CDTF">2026-08-13T14:17:22Z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eyJoZGlkIjoiYmVkNDQ3ZmY5ZTVhMjk2NDAyOTU3YmE1MDZiMWNlYTAiLCJ1c2VySWQiOiIzODExMjMyNjYifQ==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3E5FDA6B5CF943B8A1D9A030B6F6C1AB_12</vt:lpwstr>
  </property>
</Properties>
</file>